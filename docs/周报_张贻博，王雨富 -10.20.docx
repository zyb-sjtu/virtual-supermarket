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E87E" w14:textId="4FCF3FB1" w:rsidR="00386F60" w:rsidRDefault="00000000">
      <w:pPr>
        <w:pStyle w:val="af3"/>
        <w:rPr>
          <w:rFonts w:ascii="黑体" w:eastAsia="黑体" w:hAnsi="黑体" w:cs="黑体" w:hint="eastAsia"/>
          <w:lang w:eastAsia="zh-CN"/>
        </w:rPr>
      </w:pPr>
      <w:r>
        <w:rPr>
          <w:rFonts w:ascii="黑体" w:eastAsia="黑体" w:hAnsi="黑体" w:cs="黑体" w:hint="eastAsia"/>
          <w:lang w:eastAsia="zh-CN"/>
        </w:rPr>
        <w:t>周报10.</w:t>
      </w:r>
      <w:r w:rsidR="00A52FEB">
        <w:rPr>
          <w:rFonts w:ascii="黑体" w:eastAsia="黑体" w:hAnsi="黑体" w:cs="黑体" w:hint="eastAsia"/>
          <w:lang w:eastAsia="zh-CN"/>
        </w:rPr>
        <w:t>20</w:t>
      </w:r>
      <w:r>
        <w:rPr>
          <w:rFonts w:ascii="黑体" w:eastAsia="黑体" w:hAnsi="黑体" w:cs="黑体" w:hint="eastAsia"/>
          <w:lang w:eastAsia="zh-CN"/>
        </w:rPr>
        <w:t xml:space="preserve"> </w:t>
      </w:r>
    </w:p>
    <w:p w14:paraId="4B1A9DF3" w14:textId="23A3D41F" w:rsidR="00A52FEB" w:rsidRDefault="00A52FEB" w:rsidP="00A52FEB">
      <w:pPr>
        <w:pStyle w:val="acbfdd8b-e11b-4d36-88ff-6049b138f862"/>
        <w:rPr>
          <w:rFonts w:hint="eastAsia"/>
        </w:rPr>
      </w:pPr>
      <w:r>
        <w:rPr>
          <w:rFonts w:hint="eastAsia"/>
        </w:rPr>
        <w:t>本周完成超市服务框架的</w:t>
      </w:r>
      <w:r>
        <w:rPr>
          <w:rFonts w:hint="eastAsia"/>
        </w:rPr>
        <w:t>用户鉴权登录</w:t>
      </w:r>
      <w:r>
        <w:rPr>
          <w:rFonts w:hint="eastAsia"/>
        </w:rPr>
        <w:t>和 Agent 工具封装：完成商户/顾客身份选择、双端页面、服务端权限矩阵、退出登录和顾客订单隔离；新增 Python Tool Registry 与 HTTP Adapter，注册 11 个只读工具和顾客下单 prepare/approve/commit 共 13 个工具，</w:t>
      </w:r>
      <w:r>
        <w:rPr>
          <w:rFonts w:hint="eastAsia"/>
        </w:rPr>
        <w:t>便于后续接入agent。</w:t>
      </w:r>
      <w:r>
        <w:rPr>
          <w:rFonts w:hint="eastAsia"/>
        </w:rPr>
        <w:t>加入确认令牌、幂等及价格/库存复验。</w:t>
      </w:r>
    </w:p>
    <w:p w14:paraId="572A58CE" w14:textId="77777777" w:rsidR="00A52FEB" w:rsidRDefault="00A52FEB" w:rsidP="00A52FEB">
      <w:pPr>
        <w:pStyle w:val="acbfdd8b-e11b-4d36-88ff-6049b138f862"/>
        <w:rPr>
          <w:rFonts w:hint="eastAsia"/>
        </w:rPr>
      </w:pPr>
    </w:p>
    <w:p w14:paraId="0E9DB566" w14:textId="5A752857" w:rsidR="00A52FEB" w:rsidRDefault="00A52FEB" w:rsidP="00A52FEB">
      <w:pPr>
        <w:pStyle w:val="acbfdd8b-e11b-4d36-88ff-6049b138f862"/>
        <w:rPr>
          <w:rFonts w:hint="eastAsia"/>
        </w:rPr>
      </w:pPr>
      <w:r>
        <w:rPr>
          <w:rFonts w:hint="eastAsia"/>
        </w:rPr>
        <w:t>SQLite 37 项、PostgreSQL 15 项共 52 项测试通过，实际工具调用完成“列工具→搜索→预览→审批→下单→取消”闭环，库存恢复；下一步推进商品详情/筛选、购物车及商户写工具。</w:t>
      </w:r>
    </w:p>
    <w:p w14:paraId="5344C65F" w14:textId="77777777" w:rsidR="00A52FEB" w:rsidRPr="00A52FEB" w:rsidRDefault="00A52FEB" w:rsidP="00A52FEB">
      <w:pPr>
        <w:pStyle w:val="acbfdd8b-e11b-4d36-88ff-6049b138f862"/>
        <w:rPr>
          <w:rFonts w:hint="eastAsia"/>
        </w:rPr>
      </w:pPr>
    </w:p>
    <w:p w14:paraId="17971A52" w14:textId="107B0CD2" w:rsidR="00386F60" w:rsidRDefault="00A52FEB" w:rsidP="00A52FEB">
      <w:pPr>
        <w:pStyle w:val="acbfdd8b-e11b-4d36-88ff-6049b138f862"/>
        <w:rPr>
          <w:rFonts w:hint="eastAsia"/>
        </w:rPr>
      </w:pPr>
      <w:r>
        <w:rPr>
          <w:rFonts w:hint="eastAsia"/>
        </w:rPr>
        <w:t>Demo 运行示意：见附件视频。</w:t>
      </w:r>
    </w:p>
    <w:p w14:paraId="779155AD" w14:textId="77777777" w:rsidR="00386F60" w:rsidRDefault="00000000">
      <w:pPr>
        <w:pStyle w:val="af3"/>
        <w:pageBreakBefore/>
        <w:rPr>
          <w:rFonts w:ascii="黑体" w:eastAsia="黑体" w:hAnsi="黑体" w:cs="黑体" w:hint="eastAsia"/>
          <w:lang w:eastAsia="zh-CN"/>
        </w:rPr>
      </w:pPr>
      <w:r>
        <w:rPr>
          <w:rFonts w:ascii="黑体" w:eastAsia="黑体" w:hAnsi="黑体" w:cs="黑体" w:hint="eastAsia"/>
          <w:lang w:eastAsia="zh-CN"/>
        </w:rPr>
        <w:lastRenderedPageBreak/>
        <w:t>虚拟超市导购智能体十二周项目计划书</w:t>
      </w:r>
    </w:p>
    <w:p w14:paraId="1D90CA02"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项目目标</w:t>
      </w:r>
    </w:p>
    <w:p w14:paraId="56A26174" w14:textId="77777777" w:rsidR="00386F60" w:rsidRDefault="00000000">
      <w:pPr>
        <w:rPr>
          <w:rFonts w:ascii="黑体" w:eastAsia="黑体" w:hAnsi="黑体" w:cs="黑体" w:hint="eastAsia"/>
          <w:lang w:eastAsia="zh-CN"/>
        </w:rPr>
      </w:pPr>
      <w:r>
        <w:rPr>
          <w:rFonts w:ascii="黑体" w:eastAsia="黑体" w:hAnsi="黑体" w:cs="黑体" w:hint="eastAsia"/>
          <w:lang w:eastAsia="zh-CN"/>
        </w:rPr>
        <w:t>本计划面向一个先在单店验证、再扩展到多店的虚拟超市导购系统。商户可以管理商品和库存，逐步使用图片识别、价格建议和语音修正完成上架；顾客可以通过对话或图片找到商品、获得价格范围内的推荐，并沿店内分区路线前往目标货架。项目以可解释的建议和可追溯的操作记录为原则，涉及商品发布、改价和购买的关键动作均保留人工确认。</w:t>
      </w:r>
    </w:p>
    <w:p w14:paraId="2E8177DB" w14:textId="77777777" w:rsidR="00386F60" w:rsidRDefault="00000000">
      <w:pPr>
        <w:rPr>
          <w:rFonts w:ascii="黑体" w:eastAsia="黑体" w:hAnsi="黑体" w:cs="黑体" w:hint="eastAsia"/>
          <w:lang w:eastAsia="zh-CN"/>
        </w:rPr>
      </w:pPr>
      <w:r>
        <w:rPr>
          <w:rFonts w:ascii="黑体" w:eastAsia="黑体" w:hAnsi="黑体" w:cs="黑体" w:hint="eastAsia"/>
          <w:lang w:eastAsia="zh-CN"/>
        </w:rPr>
        <w:t>十二周的可交付结果是可供三家模拟或试点超市使用的多租户试点版，以及明确的扩容方案。十二周不承诺完成全国规模运营、真实支付结算或无定位设备的实时室内导航。</w:t>
      </w:r>
    </w:p>
    <w:p w14:paraId="37DFE8CC"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现有基础与计划边界</w:t>
      </w:r>
    </w:p>
    <w:p w14:paraId="23F2A497" w14:textId="77777777" w:rsidR="00386F60" w:rsidRDefault="00000000">
      <w:pPr>
        <w:rPr>
          <w:rFonts w:ascii="黑体" w:eastAsia="黑体" w:hAnsi="黑体" w:cs="黑体" w:hint="eastAsia"/>
          <w:lang w:eastAsia="zh-CN"/>
        </w:rPr>
      </w:pPr>
      <w:r>
        <w:rPr>
          <w:rFonts w:ascii="黑体" w:eastAsia="黑体" w:hAnsi="黑体" w:cs="黑体" w:hint="eastAsia"/>
          <w:lang w:eastAsia="zh-CN"/>
        </w:rPr>
        <w:t>当前仓库已有本机原型：苹果、香蕉两种固定商品，网页购买和补货，SQLite 事务与请求幂等，6 项自动化测试。它验证了最小库存闭环，但尚无自定义上架、角色体系、商品图片处理、价格预测、语音、导购或多店隔离。</w:t>
      </w:r>
    </w:p>
    <w:p w14:paraId="2EA0FD76" w14:textId="77777777" w:rsidR="00386F60" w:rsidRDefault="00000000">
      <w:pPr>
        <w:pStyle w:val="1"/>
        <w:rPr>
          <w:rFonts w:ascii="黑体" w:eastAsia="黑体" w:hAnsi="黑体" w:cs="黑体" w:hint="eastAsia"/>
        </w:rPr>
      </w:pPr>
      <w:proofErr w:type="spellStart"/>
      <w:r>
        <w:rPr>
          <w:rFonts w:ascii="黑体" w:eastAsia="黑体" w:hAnsi="黑体" w:cs="黑体" w:hint="eastAsia"/>
        </w:rPr>
        <w:t>四阶段里程碑</w:t>
      </w:r>
      <w:proofErr w:type="spellEnd"/>
    </w:p>
    <w:tbl>
      <w:tblPr>
        <w:tblW w:w="0" w:type="auto"/>
        <w:tblLayout w:type="fixed"/>
        <w:tblLook w:val="04A0" w:firstRow="1" w:lastRow="0" w:firstColumn="1" w:lastColumn="0" w:noHBand="0" w:noVBand="1"/>
      </w:tblPr>
      <w:tblGrid>
        <w:gridCol w:w="1361"/>
        <w:gridCol w:w="1247"/>
        <w:gridCol w:w="3969"/>
        <w:gridCol w:w="2948"/>
      </w:tblGrid>
      <w:tr w:rsidR="00386F60" w14:paraId="60A39534" w14:textId="77777777">
        <w:trPr>
          <w:tblHeader/>
        </w:trPr>
        <w:tc>
          <w:tcPr>
            <w:tcW w:w="1361"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71287214" w14:textId="77777777" w:rsidR="00386F60" w:rsidRDefault="00000000">
            <w:pPr>
              <w:spacing w:after="0"/>
              <w:rPr>
                <w:rFonts w:ascii="黑体" w:eastAsia="黑体" w:hAnsi="黑体" w:cs="黑体" w:hint="eastAsia"/>
              </w:rPr>
            </w:pPr>
            <w:proofErr w:type="spellStart"/>
            <w:r>
              <w:rPr>
                <w:rFonts w:ascii="黑体" w:eastAsia="黑体" w:hAnsi="黑体" w:cs="黑体" w:hint="eastAsia"/>
                <w:b/>
                <w:color w:val="FFFFFF"/>
                <w:sz w:val="17"/>
              </w:rPr>
              <w:t>阶段</w:t>
            </w:r>
            <w:proofErr w:type="spellEnd"/>
          </w:p>
        </w:tc>
        <w:tc>
          <w:tcPr>
            <w:tcW w:w="1247"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37AD5DC8" w14:textId="77777777" w:rsidR="00386F60" w:rsidRDefault="00000000">
            <w:pPr>
              <w:spacing w:after="0"/>
              <w:rPr>
                <w:rFonts w:ascii="黑体" w:eastAsia="黑体" w:hAnsi="黑体" w:cs="黑体" w:hint="eastAsia"/>
              </w:rPr>
            </w:pPr>
            <w:proofErr w:type="spellStart"/>
            <w:r>
              <w:rPr>
                <w:rFonts w:ascii="黑体" w:eastAsia="黑体" w:hAnsi="黑体" w:cs="黑体" w:hint="eastAsia"/>
                <w:b/>
                <w:color w:val="FFFFFF"/>
                <w:sz w:val="17"/>
              </w:rPr>
              <w:t>周次</w:t>
            </w:r>
            <w:proofErr w:type="spellEnd"/>
          </w:p>
        </w:tc>
        <w:tc>
          <w:tcPr>
            <w:tcW w:w="3969"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10F38685" w14:textId="77777777" w:rsidR="00386F60" w:rsidRDefault="00000000">
            <w:pPr>
              <w:spacing w:after="0"/>
              <w:rPr>
                <w:rFonts w:ascii="黑体" w:eastAsia="黑体" w:hAnsi="黑体" w:cs="黑体" w:hint="eastAsia"/>
              </w:rPr>
            </w:pPr>
            <w:proofErr w:type="spellStart"/>
            <w:r>
              <w:rPr>
                <w:rFonts w:ascii="黑体" w:eastAsia="黑体" w:hAnsi="黑体" w:cs="黑体" w:hint="eastAsia"/>
                <w:b/>
                <w:color w:val="FFFFFF"/>
                <w:sz w:val="17"/>
              </w:rPr>
              <w:t>主要成果</w:t>
            </w:r>
            <w:proofErr w:type="spellEnd"/>
          </w:p>
        </w:tc>
        <w:tc>
          <w:tcPr>
            <w:tcW w:w="2948"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697C4D05" w14:textId="77777777" w:rsidR="00386F60" w:rsidRDefault="00000000">
            <w:pPr>
              <w:spacing w:after="0"/>
              <w:rPr>
                <w:rFonts w:ascii="黑体" w:eastAsia="黑体" w:hAnsi="黑体" w:cs="黑体" w:hint="eastAsia"/>
              </w:rPr>
            </w:pPr>
            <w:proofErr w:type="spellStart"/>
            <w:r>
              <w:rPr>
                <w:rFonts w:ascii="黑体" w:eastAsia="黑体" w:hAnsi="黑体" w:cs="黑体" w:hint="eastAsia"/>
                <w:b/>
                <w:color w:val="FFFFFF"/>
                <w:sz w:val="17"/>
              </w:rPr>
              <w:t>阶段验收</w:t>
            </w:r>
            <w:proofErr w:type="spellEnd"/>
          </w:p>
        </w:tc>
      </w:tr>
      <w:tr w:rsidR="00386F60" w14:paraId="5689673F" w14:textId="77777777">
        <w:tc>
          <w:tcPr>
            <w:tcW w:w="136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9FC44D"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基础交易</w:t>
            </w:r>
            <w:proofErr w:type="spellEnd"/>
          </w:p>
        </w:tc>
        <w:tc>
          <w:tcPr>
            <w:tcW w:w="1247"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23ACB10"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1 至 3</w:t>
            </w:r>
          </w:p>
        </w:tc>
        <w:tc>
          <w:tcPr>
            <w:tcW w:w="39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48CFFDA"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自定义商品上架、分类、购买、库存台账、记录维护和并发保护</w:t>
            </w:r>
          </w:p>
        </w:tc>
        <w:tc>
          <w:tcPr>
            <w:tcW w:w="294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0401C46"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单店完整业务闭环与自动化回归通过</w:t>
            </w:r>
          </w:p>
        </w:tc>
      </w:tr>
      <w:tr w:rsidR="00386F60" w14:paraId="5DDAB2A2" w14:textId="77777777">
        <w:tc>
          <w:tcPr>
            <w:tcW w:w="13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04AB01A"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价格与双端</w:t>
            </w:r>
            <w:proofErr w:type="spellEnd"/>
          </w:p>
        </w:tc>
        <w:tc>
          <w:tcPr>
            <w:tcW w:w="124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C52DBF0"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4 至 6</w:t>
            </w:r>
          </w:p>
        </w:tc>
        <w:tc>
          <w:tcPr>
            <w:tcW w:w="396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1CC8831"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价格数据管道、建议定价、商品推荐、商户与顾客界面、数据库部署</w:t>
            </w:r>
          </w:p>
        </w:tc>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E9178F8"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价格建议可追溯，角色隔离和部署演练通过</w:t>
            </w:r>
          </w:p>
        </w:tc>
      </w:tr>
      <w:tr w:rsidR="00386F60" w14:paraId="3501949A" w14:textId="77777777">
        <w:tc>
          <w:tcPr>
            <w:tcW w:w="136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A03EA76"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双端智能体</w:t>
            </w:r>
            <w:proofErr w:type="spellEnd"/>
          </w:p>
        </w:tc>
        <w:tc>
          <w:tcPr>
            <w:tcW w:w="1247"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468323"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7 至 9</w:t>
            </w:r>
          </w:p>
        </w:tc>
        <w:tc>
          <w:tcPr>
            <w:tcW w:w="39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21C07C"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图片识别上架、语音修正、市场报告、对话导购、图片找货和路线引导</w:t>
            </w:r>
          </w:p>
        </w:tc>
        <w:tc>
          <w:tcPr>
            <w:tcW w:w="294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0E24F1A"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核心场景评测达到试点门槛，关键动作需确认</w:t>
            </w:r>
          </w:p>
        </w:tc>
      </w:tr>
      <w:tr w:rsidR="00386F60" w14:paraId="43D2F4A5" w14:textId="77777777">
        <w:tc>
          <w:tcPr>
            <w:tcW w:w="13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8AEB10A"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多店试点</w:t>
            </w:r>
            <w:proofErr w:type="spellEnd"/>
          </w:p>
        </w:tc>
        <w:tc>
          <w:tcPr>
            <w:tcW w:w="124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0CA7EFD"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10 至 12</w:t>
            </w:r>
          </w:p>
        </w:tc>
        <w:tc>
          <w:tcPr>
            <w:tcW w:w="396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37665C8"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租户隔离、多店配置、性能与安全测试、试点验收</w:t>
            </w:r>
          </w:p>
        </w:tc>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02B9A80"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至少三家模拟或试点门店隔离运行</w:t>
            </w:r>
          </w:p>
        </w:tc>
      </w:tr>
    </w:tbl>
    <w:p w14:paraId="0F00371C" w14:textId="77777777" w:rsidR="00386F60" w:rsidRDefault="00386F60">
      <w:pPr>
        <w:spacing w:after="20"/>
        <w:rPr>
          <w:rFonts w:ascii="黑体" w:eastAsia="黑体" w:hAnsi="黑体" w:cs="黑体" w:hint="eastAsia"/>
          <w:lang w:eastAsia="zh-CN"/>
        </w:rPr>
      </w:pPr>
    </w:p>
    <w:p w14:paraId="164EE67F"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总体技术方案</w:t>
      </w:r>
    </w:p>
    <w:p w14:paraId="6BED47E3" w14:textId="77777777" w:rsidR="00386F60" w:rsidRDefault="00000000">
      <w:pPr>
        <w:rPr>
          <w:rFonts w:ascii="黑体" w:eastAsia="黑体" w:hAnsi="黑体" w:cs="黑体" w:hint="eastAsia"/>
          <w:lang w:eastAsia="zh-CN"/>
        </w:rPr>
      </w:pPr>
      <w:r>
        <w:rPr>
          <w:rFonts w:ascii="黑体" w:eastAsia="黑体" w:hAnsi="黑体" w:cs="黑体" w:hint="eastAsia"/>
          <w:lang w:eastAsia="zh-CN"/>
        </w:rPr>
        <w:t xml:space="preserve">建议从现有标准库原型迁移到 Python </w:t>
      </w:r>
      <w:proofErr w:type="spellStart"/>
      <w:r>
        <w:rPr>
          <w:rFonts w:ascii="黑体" w:eastAsia="黑体" w:hAnsi="黑体" w:cs="黑体" w:hint="eastAsia"/>
          <w:lang w:eastAsia="zh-CN"/>
        </w:rPr>
        <w:t>FastAPI</w:t>
      </w:r>
      <w:proofErr w:type="spellEnd"/>
      <w:r>
        <w:rPr>
          <w:rFonts w:ascii="黑体" w:eastAsia="黑体" w:hAnsi="黑体" w:cs="黑体" w:hint="eastAsia"/>
          <w:lang w:eastAsia="zh-CN"/>
        </w:rPr>
        <w:t xml:space="preserve"> 后端、React 与 TypeScript 双端页面。第一阶段保留本机 SQLite 便于开发和测试，同时用数据访问层及迁移脚本隔离具体数据库；第二阶段部署 PostgreSQL 作为试点环境数据库。图片存入对象存储，数据库只保存媒体地址、标签及审核结果。第三阶段通过模型适配层接入视觉、语音和语言模型，避免业务流程绑定单一供应商。</w:t>
      </w:r>
    </w:p>
    <w:tbl>
      <w:tblPr>
        <w:tblW w:w="0" w:type="auto"/>
        <w:tblLayout w:type="fixed"/>
        <w:tblLook w:val="04A0" w:firstRow="1" w:lastRow="0" w:firstColumn="1" w:lastColumn="0" w:noHBand="0" w:noVBand="1"/>
      </w:tblPr>
      <w:tblGrid>
        <w:gridCol w:w="1701"/>
        <w:gridCol w:w="7824"/>
      </w:tblGrid>
      <w:tr w:rsidR="00386F60" w14:paraId="0FE0FEE0" w14:textId="77777777">
        <w:trPr>
          <w:tblHeader/>
        </w:trPr>
        <w:tc>
          <w:tcPr>
            <w:tcW w:w="1701"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08EBC0AF" w14:textId="77777777" w:rsidR="00386F60" w:rsidRDefault="00000000">
            <w:pPr>
              <w:spacing w:after="0"/>
              <w:rPr>
                <w:rFonts w:ascii="黑体" w:eastAsia="黑体" w:hAnsi="黑体" w:cs="黑体" w:hint="eastAsia"/>
              </w:rPr>
            </w:pPr>
            <w:proofErr w:type="spellStart"/>
            <w:r>
              <w:rPr>
                <w:rFonts w:ascii="黑体" w:eastAsia="黑体" w:hAnsi="黑体" w:cs="黑体" w:hint="eastAsia"/>
                <w:b/>
                <w:color w:val="FFFFFF"/>
                <w:sz w:val="17"/>
              </w:rPr>
              <w:t>模块</w:t>
            </w:r>
            <w:proofErr w:type="spellEnd"/>
          </w:p>
        </w:tc>
        <w:tc>
          <w:tcPr>
            <w:tcW w:w="7824"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574BBEBB" w14:textId="77777777" w:rsidR="00386F60" w:rsidRDefault="00000000">
            <w:pPr>
              <w:spacing w:after="0"/>
              <w:rPr>
                <w:rFonts w:ascii="黑体" w:eastAsia="黑体" w:hAnsi="黑体" w:cs="黑体" w:hint="eastAsia"/>
              </w:rPr>
            </w:pPr>
            <w:proofErr w:type="spellStart"/>
            <w:r>
              <w:rPr>
                <w:rFonts w:ascii="黑体" w:eastAsia="黑体" w:hAnsi="黑体" w:cs="黑体" w:hint="eastAsia"/>
                <w:b/>
                <w:color w:val="FFFFFF"/>
                <w:sz w:val="17"/>
              </w:rPr>
              <w:t>职责与关键数据</w:t>
            </w:r>
            <w:proofErr w:type="spellEnd"/>
          </w:p>
        </w:tc>
      </w:tr>
      <w:tr w:rsidR="00386F60" w14:paraId="54235C65" w14:textId="77777777">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59EA347"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业务服务</w:t>
            </w:r>
            <w:proofErr w:type="spellEnd"/>
          </w:p>
        </w:tc>
        <w:tc>
          <w:tcPr>
            <w:tcW w:w="782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1EAB4B4"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商品 SKU、分类、价格、订单、库存台账、退单、操作审计；库存变动使用事务和幂等键</w:t>
            </w:r>
          </w:p>
        </w:tc>
      </w:tr>
      <w:tr w:rsidR="00386F60" w14:paraId="19C6365E" w14:textId="77777777">
        <w:tc>
          <w:tcPr>
            <w:tcW w:w="17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B9C6408"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数据与存储</w:t>
            </w:r>
            <w:proofErr w:type="spellEnd"/>
          </w:p>
        </w:tc>
        <w:tc>
          <w:tcPr>
            <w:tcW w:w="78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9B682D6"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PostgreSQL 保存结构化数据；对象存储保存图片和语音；价格历史记录来源、时间、适用范围</w:t>
            </w:r>
          </w:p>
        </w:tc>
      </w:tr>
      <w:tr w:rsidR="00386F60" w14:paraId="7CFD8CED" w14:textId="77777777">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42079D4"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商户端</w:t>
            </w:r>
            <w:proofErr w:type="spellEnd"/>
          </w:p>
        </w:tc>
        <w:tc>
          <w:tcPr>
            <w:tcW w:w="782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EEB75F"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上架和改价、库存处理、图片与语音输入、建议审核、市场报告</w:t>
            </w:r>
          </w:p>
        </w:tc>
      </w:tr>
      <w:tr w:rsidR="00386F60" w14:paraId="2349C644" w14:textId="77777777">
        <w:tc>
          <w:tcPr>
            <w:tcW w:w="17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6146300"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顾客端</w:t>
            </w:r>
            <w:proofErr w:type="spellEnd"/>
          </w:p>
        </w:tc>
        <w:tc>
          <w:tcPr>
            <w:tcW w:w="78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726B710"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商品检索、范围筛选、对话与图片找货、店内分区路线、明确确认后的购买</w:t>
            </w:r>
          </w:p>
        </w:tc>
      </w:tr>
      <w:tr w:rsidR="00386F60" w14:paraId="27D6BC13" w14:textId="77777777">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47F671" w14:textId="77777777" w:rsidR="00386F60" w:rsidRDefault="00000000">
            <w:pPr>
              <w:spacing w:after="0" w:line="283" w:lineRule="auto"/>
              <w:jc w:val="center"/>
              <w:rPr>
                <w:rFonts w:ascii="黑体" w:eastAsia="黑体" w:hAnsi="黑体" w:cs="黑体" w:hint="eastAsia"/>
              </w:rPr>
            </w:pPr>
            <w:proofErr w:type="spellStart"/>
            <w:r>
              <w:rPr>
                <w:rFonts w:ascii="黑体" w:eastAsia="黑体" w:hAnsi="黑体" w:cs="黑体" w:hint="eastAsia"/>
                <w:sz w:val="16"/>
              </w:rPr>
              <w:t>智能体服务</w:t>
            </w:r>
            <w:proofErr w:type="spellEnd"/>
          </w:p>
        </w:tc>
        <w:tc>
          <w:tcPr>
            <w:tcW w:w="782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3C641CA"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只通过受控工具读取商品和地图、生成建议；写操作经规则校验及人工确认后调用业务 API</w:t>
            </w:r>
          </w:p>
        </w:tc>
      </w:tr>
    </w:tbl>
    <w:p w14:paraId="73F9E8A2" w14:textId="77777777" w:rsidR="00386F60" w:rsidRDefault="00386F60">
      <w:pPr>
        <w:spacing w:after="20"/>
        <w:rPr>
          <w:rFonts w:ascii="黑体" w:eastAsia="黑体" w:hAnsi="黑体" w:cs="黑体" w:hint="eastAsia"/>
          <w:lang w:eastAsia="zh-CN"/>
        </w:rPr>
      </w:pPr>
    </w:p>
    <w:p w14:paraId="555E96D8" w14:textId="77777777" w:rsidR="00386F60" w:rsidRDefault="00000000">
      <w:pPr>
        <w:rPr>
          <w:rFonts w:ascii="黑体" w:eastAsia="黑体" w:hAnsi="黑体" w:cs="黑体" w:hint="eastAsia"/>
          <w:lang w:eastAsia="zh-CN"/>
        </w:rPr>
      </w:pPr>
      <w:r>
        <w:rPr>
          <w:rFonts w:ascii="黑体" w:eastAsia="黑体" w:hAnsi="黑体" w:cs="黑体" w:hint="eastAsia"/>
          <w:lang w:eastAsia="zh-CN"/>
        </w:rPr>
        <w:lastRenderedPageBreak/>
        <w:t>核心数据实体包括门店、租户、用户角色、SKU、分类、货架分区、价格历史、库存台账、订单、图片媒体、建议</w:t>
      </w:r>
      <w:bookmarkStart w:id="0" w:name="OLE_LINK1"/>
      <w:r>
        <w:rPr>
          <w:rFonts w:ascii="黑体" w:eastAsia="黑体" w:hAnsi="黑体" w:cs="黑体" w:hint="eastAsia"/>
          <w:lang w:eastAsia="zh-CN"/>
        </w:rPr>
        <w:t xml:space="preserve">结果和审计事件。第一周就预留 </w:t>
      </w:r>
      <w:proofErr w:type="spellStart"/>
      <w:r>
        <w:rPr>
          <w:rFonts w:ascii="黑体" w:eastAsia="黑体" w:hAnsi="黑体" w:cs="黑体" w:hint="eastAsia"/>
          <w:lang w:eastAsia="zh-CN"/>
        </w:rPr>
        <w:t>tenant_id</w:t>
      </w:r>
      <w:proofErr w:type="spellEnd"/>
      <w:r>
        <w:rPr>
          <w:rFonts w:ascii="黑体" w:eastAsia="黑体" w:hAnsi="黑体" w:cs="黑体" w:hint="eastAsia"/>
          <w:lang w:eastAsia="zh-CN"/>
        </w:rPr>
        <w:t xml:space="preserve"> 与 </w:t>
      </w:r>
      <w:proofErr w:type="spellStart"/>
      <w:r>
        <w:rPr>
          <w:rFonts w:ascii="黑体" w:eastAsia="黑体" w:hAnsi="黑体" w:cs="黑体" w:hint="eastAsia"/>
          <w:lang w:eastAsia="zh-CN"/>
        </w:rPr>
        <w:t>store_id</w:t>
      </w:r>
      <w:proofErr w:type="spellEnd"/>
      <w:r>
        <w:rPr>
          <w:rFonts w:ascii="黑体" w:eastAsia="黑体" w:hAnsi="黑体" w:cs="黑体" w:hint="eastAsia"/>
          <w:lang w:eastAsia="zh-CN"/>
        </w:rPr>
        <w:t xml:space="preserve"> 字段及查询边界；第四阶段再启用完整租户隔离策略，减少后期迁移成本。</w:t>
      </w:r>
    </w:p>
    <w:p w14:paraId="28CDD062"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第一阶段 基础交易系统（开学第三周起计12周）</w:t>
      </w:r>
    </w:p>
    <w:p w14:paraId="7AC0195D"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 周 需求定稿与数据模型</w:t>
      </w:r>
    </w:p>
    <w:p w14:paraId="3699F5D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梳理商品上架</w:t>
      </w:r>
      <w:proofErr w:type="gramEnd"/>
      <w:r>
        <w:rPr>
          <w:rFonts w:ascii="黑体" w:eastAsia="黑体" w:hAnsi="黑体" w:cs="黑体" w:hint="eastAsia"/>
          <w:lang w:eastAsia="zh-CN"/>
        </w:rPr>
        <w:t>、购买、补货、退单与记录维护流程，定义 SKU、分类、分区和库存台账；确定 API 契约、错误码、角色扩展字段与迁移策略，建立开发环境和持续集成。</w:t>
      </w:r>
    </w:p>
    <w:p w14:paraId="4B7989C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需求清单</w:t>
      </w:r>
      <w:proofErr w:type="gramEnd"/>
      <w:r>
        <w:rPr>
          <w:rFonts w:ascii="黑体" w:eastAsia="黑体" w:hAnsi="黑体" w:cs="黑体" w:hint="eastAsia"/>
          <w:lang w:eastAsia="zh-CN"/>
        </w:rPr>
        <w:t>、数据字典、接口草案、数据库迁移与可运行服务骨架。验收时检查：现有苹果香蕉数据可无损迁移；库存与订单状态转换有明确规则</w:t>
      </w:r>
    </w:p>
    <w:p w14:paraId="10A7927A"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2 周 商品自定义上架</w:t>
      </w:r>
    </w:p>
    <w:p w14:paraId="07AB1D7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开发商户可用的商品新增</w:t>
      </w:r>
      <w:proofErr w:type="gramEnd"/>
      <w:r>
        <w:rPr>
          <w:rFonts w:ascii="黑体" w:eastAsia="黑体" w:hAnsi="黑体" w:cs="黑体" w:hint="eastAsia"/>
          <w:lang w:eastAsia="zh-CN"/>
        </w:rPr>
        <w:t>、编辑、上下架、图片上传与分类分区维护；加入表单校验、图片大小和格式限制、唯一 SKU 校验及审计日志。</w:t>
      </w:r>
    </w:p>
    <w:p w14:paraId="4A968BE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商品管理页面</w:t>
      </w:r>
      <w:proofErr w:type="gramEnd"/>
      <w:r>
        <w:rPr>
          <w:rFonts w:ascii="黑体" w:eastAsia="黑体" w:hAnsi="黑体" w:cs="黑体" w:hint="eastAsia"/>
          <w:lang w:eastAsia="zh-CN"/>
        </w:rPr>
        <w:t>、商品与分类 API、批量导入样例。验收时检查：可导入至少 100 个测试 SKU；无效商品不会进入在售列表</w:t>
      </w:r>
    </w:p>
    <w:p w14:paraId="0C826B80"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3 周 交易库存与记录闭环</w:t>
      </w:r>
    </w:p>
    <w:p w14:paraId="0262B8A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实现顾客购买</w:t>
      </w:r>
      <w:proofErr w:type="gramEnd"/>
      <w:r>
        <w:rPr>
          <w:rFonts w:ascii="黑体" w:eastAsia="黑体" w:hAnsi="黑体" w:cs="黑体" w:hint="eastAsia"/>
          <w:lang w:eastAsia="zh-CN"/>
        </w:rPr>
        <w:t>、取消或退单、补货、库存调整原因记录；订单与库存变化同事务提交，保留请求幂等键并增加并发回归与备份演练。</w:t>
      </w:r>
    </w:p>
    <w:p w14:paraId="2052F6D9"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单店业务闭环</w:t>
      </w:r>
      <w:proofErr w:type="gramEnd"/>
      <w:r>
        <w:rPr>
          <w:rFonts w:ascii="黑体" w:eastAsia="黑体" w:hAnsi="黑体" w:cs="黑体" w:hint="eastAsia"/>
          <w:lang w:eastAsia="zh-CN"/>
        </w:rPr>
        <w:t>、测试报告、第一阶段演示。验收时检查：并发购买不超卖；重复提交只记一次；异常回滚后库存和台账一致</w:t>
      </w:r>
    </w:p>
    <w:p w14:paraId="29D4B94E"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第二阶段 价格建议与双端分离</w:t>
      </w:r>
    </w:p>
    <w:p w14:paraId="60D5A0FA"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4 周 价格数据与角色边界</w:t>
      </w:r>
    </w:p>
    <w:p w14:paraId="7E8D8722"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建立商户和顾客身份</w:t>
      </w:r>
      <w:proofErr w:type="gramEnd"/>
      <w:r>
        <w:rPr>
          <w:rFonts w:ascii="黑体" w:eastAsia="黑体" w:hAnsi="黑体" w:cs="黑体" w:hint="eastAsia"/>
          <w:lang w:eastAsia="zh-CN"/>
        </w:rPr>
        <w:t>、路由及权限；收集合法可用的历史成交价、手工报价和获授权的市场行情，记录采集时间、地区、规格与来源，并清洗异常值。</w:t>
      </w:r>
    </w:p>
    <w:p w14:paraId="16862E45"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双端页面骨架</w:t>
      </w:r>
      <w:proofErr w:type="gramEnd"/>
      <w:r>
        <w:rPr>
          <w:rFonts w:ascii="黑体" w:eastAsia="黑体" w:hAnsi="黑体" w:cs="黑体" w:hint="eastAsia"/>
          <w:lang w:eastAsia="zh-CN"/>
        </w:rPr>
        <w:t>、角色权限矩阵、价格数据管道。验收时检查：商户写接口对顾客不可用；每条外部价格均可追溯来源和时间</w:t>
      </w:r>
    </w:p>
    <w:p w14:paraId="34A9DDEA"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5 周 建议定价与商品推荐</w:t>
      </w:r>
    </w:p>
    <w:p w14:paraId="73B3337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先用同品规格历史中位数和近期行情构建可解释基线</w:t>
      </w:r>
      <w:proofErr w:type="gramEnd"/>
      <w:r>
        <w:rPr>
          <w:rFonts w:ascii="黑体" w:eastAsia="黑体" w:hAnsi="黑体" w:cs="黑体" w:hint="eastAsia"/>
          <w:lang w:eastAsia="zh-CN"/>
        </w:rPr>
        <w:t>，再评估时间序列或回归模型；输出价格区间、依据和置信度，支持商户手动修改。顾客端提供分类、价格范围、库存和偏好过滤推荐。</w:t>
      </w:r>
    </w:p>
    <w:p w14:paraId="3CCA7E27"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价格建议服务</w:t>
      </w:r>
      <w:proofErr w:type="gramEnd"/>
      <w:r>
        <w:rPr>
          <w:rFonts w:ascii="黑体" w:eastAsia="黑体" w:hAnsi="黑体" w:cs="黑体" w:hint="eastAsia"/>
          <w:lang w:eastAsia="zh-CN"/>
        </w:rPr>
        <w:t>、手动改价流程、规则加排序的推荐接口。验收时检查：建议不自动发布；推荐结果满足库存和预算硬约束；给出离线评估与基线对比</w:t>
      </w:r>
    </w:p>
    <w:p w14:paraId="3F5665E0"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6 周 数据库部署与集成验收</w:t>
      </w:r>
    </w:p>
    <w:p w14:paraId="708F15B1"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把试点环境迁移到</w:t>
      </w:r>
      <w:proofErr w:type="gramEnd"/>
      <w:r>
        <w:rPr>
          <w:rFonts w:ascii="黑体" w:eastAsia="黑体" w:hAnsi="黑体" w:cs="黑体" w:hint="eastAsia"/>
          <w:lang w:eastAsia="zh-CN"/>
        </w:rPr>
        <w:t xml:space="preserve"> PostgreSQL，完成连接配置、备份恢复、监控和数据迁移；联调商户端上架改价与顾客端查询购买。</w:t>
      </w:r>
    </w:p>
    <w:p w14:paraId="3C4026E7"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lastRenderedPageBreak/>
        <w:t>交付与验收  可重复部署脚本</w:t>
      </w:r>
      <w:proofErr w:type="gramEnd"/>
      <w:r>
        <w:rPr>
          <w:rFonts w:ascii="黑体" w:eastAsia="黑体" w:hAnsi="黑体" w:cs="黑体" w:hint="eastAsia"/>
          <w:lang w:eastAsia="zh-CN"/>
        </w:rPr>
        <w:t>、恢复演练记录、第二阶段验收报告。验收时检查：新旧数据量和金额核对一致；角色隔离测试通过；可在空环境按文档重建服务</w:t>
      </w:r>
    </w:p>
    <w:p w14:paraId="042152A6"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第三阶段 双端智能体</w:t>
      </w:r>
    </w:p>
    <w:p w14:paraId="0D6C5EE8"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7 周 商户图片识别上架</w:t>
      </w:r>
    </w:p>
    <w:p w14:paraId="1181B164"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建立商品图片样本和分区映射</w:t>
      </w:r>
      <w:proofErr w:type="gramEnd"/>
      <w:r>
        <w:rPr>
          <w:rFonts w:ascii="黑体" w:eastAsia="黑体" w:hAnsi="黑体" w:cs="黑体" w:hint="eastAsia"/>
          <w:lang w:eastAsia="zh-CN"/>
        </w:rPr>
        <w:t>，视觉模型提取候选名称、类别、规格与分区；低置信度结果进入人工审核，不直接写入正式商品库。</w:t>
      </w:r>
    </w:p>
    <w:p w14:paraId="377F0B44"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图片识别服务</w:t>
      </w:r>
      <w:proofErr w:type="gramEnd"/>
      <w:r>
        <w:rPr>
          <w:rFonts w:ascii="黑体" w:eastAsia="黑体" w:hAnsi="黑体" w:cs="黑体" w:hint="eastAsia"/>
          <w:lang w:eastAsia="zh-CN"/>
        </w:rPr>
        <w:t>、审核界面和标注评测集。验收时检查：留出测试集分类准确率达到试点目标；所有低置信度样本可人工纠正</w:t>
      </w:r>
    </w:p>
    <w:p w14:paraId="1FE0038D"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8 周 商户定价语音与报告</w:t>
      </w:r>
    </w:p>
    <w:p w14:paraId="6FF4F583"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将价格建议</w:t>
      </w:r>
      <w:proofErr w:type="gramEnd"/>
      <w:r>
        <w:rPr>
          <w:rFonts w:ascii="黑体" w:eastAsia="黑体" w:hAnsi="黑体" w:cs="黑体" w:hint="eastAsia"/>
          <w:lang w:eastAsia="zh-CN"/>
        </w:rPr>
        <w:t>、库存和市场行情封装为受控工具；商户不同意建议时可手动或语音输入修正，系统展示识别文字及金额供确认。生成注明数据来源、时间和缺失情况的市场报告。</w:t>
      </w:r>
    </w:p>
    <w:p w14:paraId="237B92C2"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商户智能体</w:t>
      </w:r>
      <w:proofErr w:type="gramEnd"/>
      <w:r>
        <w:rPr>
          <w:rFonts w:ascii="黑体" w:eastAsia="黑体" w:hAnsi="黑体" w:cs="黑体" w:hint="eastAsia"/>
          <w:lang w:eastAsia="zh-CN"/>
        </w:rPr>
        <w:t>、语音改价流程、市场报告模板。验收时检查：未经商户确认不发布价格；语音金额单位和小数被回显确认；报告可追溯引用数据</w:t>
      </w:r>
    </w:p>
    <w:p w14:paraId="56B9F32B"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9 周 顾客对话图片与路线</w:t>
      </w:r>
    </w:p>
    <w:p w14:paraId="36B2988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支持如</w:t>
      </w:r>
      <w:proofErr w:type="gramEnd"/>
      <w:r>
        <w:rPr>
          <w:rFonts w:ascii="黑体" w:eastAsia="黑体" w:hAnsi="黑体" w:cs="黑体" w:hint="eastAsia"/>
          <w:lang w:eastAsia="zh-CN"/>
        </w:rPr>
        <w:t>“推荐 30 元以内的绿叶蔬菜或鱼类”的对话查询、图片找货及多条件推荐；结合门店分区地图生成从选定入口或扫描点到目标货架的路线。建立用户自愿开启的偏好画像与需求预测，提供跨商品比价。</w:t>
      </w:r>
    </w:p>
    <w:p w14:paraId="7C92600F"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顾客智能体</w:t>
      </w:r>
      <w:proofErr w:type="gramEnd"/>
      <w:r>
        <w:rPr>
          <w:rFonts w:ascii="黑体" w:eastAsia="黑体" w:hAnsi="黑体" w:cs="黑体" w:hint="eastAsia"/>
          <w:lang w:eastAsia="zh-CN"/>
        </w:rPr>
        <w:t>、图片检索、分区路线与场景评测。验收时检查：推荐满足明确预算和品类条件；未知商品明确提示；路线仅按已有地图导航；画像可关闭和删除</w:t>
      </w:r>
    </w:p>
    <w:p w14:paraId="167C2AAB"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第四阶段 多超市试点</w:t>
      </w:r>
    </w:p>
    <w:p w14:paraId="347DA87B"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10 周 门店租户隔离</w:t>
      </w:r>
    </w:p>
    <w:p w14:paraId="53B53FA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引入租户管理员</w:t>
      </w:r>
      <w:proofErr w:type="gramEnd"/>
      <w:r>
        <w:rPr>
          <w:rFonts w:ascii="黑体" w:eastAsia="黑体" w:hAnsi="黑体" w:cs="黑体" w:hint="eastAsia"/>
          <w:lang w:eastAsia="zh-CN"/>
        </w:rPr>
        <w:t xml:space="preserve">、门店成员和顾客权限，所有业务查询强制限定 </w:t>
      </w:r>
      <w:proofErr w:type="spellStart"/>
      <w:r>
        <w:rPr>
          <w:rFonts w:ascii="黑体" w:eastAsia="黑体" w:hAnsi="黑体" w:cs="黑体" w:hint="eastAsia"/>
          <w:lang w:eastAsia="zh-CN"/>
        </w:rPr>
        <w:t>tenant_id</w:t>
      </w:r>
      <w:proofErr w:type="spellEnd"/>
      <w:r>
        <w:rPr>
          <w:rFonts w:ascii="黑体" w:eastAsia="黑体" w:hAnsi="黑体" w:cs="黑体" w:hint="eastAsia"/>
          <w:lang w:eastAsia="zh-CN"/>
        </w:rPr>
        <w:t xml:space="preserve"> 和 </w:t>
      </w:r>
      <w:proofErr w:type="spellStart"/>
      <w:r>
        <w:rPr>
          <w:rFonts w:ascii="黑体" w:eastAsia="黑体" w:hAnsi="黑体" w:cs="黑体" w:hint="eastAsia"/>
          <w:lang w:eastAsia="zh-CN"/>
        </w:rPr>
        <w:t>store_id</w:t>
      </w:r>
      <w:proofErr w:type="spellEnd"/>
      <w:r>
        <w:rPr>
          <w:rFonts w:ascii="黑体" w:eastAsia="黑体" w:hAnsi="黑体" w:cs="黑体" w:hint="eastAsia"/>
          <w:lang w:eastAsia="zh-CN"/>
        </w:rPr>
        <w:t>；为 PostgreSQL 配置行级安全策略或等效防线，隔离图片路径、审计记录与缓存键。</w:t>
      </w:r>
    </w:p>
    <w:p w14:paraId="6B583373"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多租户数据迁移</w:t>
      </w:r>
      <w:proofErr w:type="gramEnd"/>
      <w:r>
        <w:rPr>
          <w:rFonts w:ascii="黑体" w:eastAsia="黑体" w:hAnsi="黑体" w:cs="黑体" w:hint="eastAsia"/>
          <w:lang w:eastAsia="zh-CN"/>
        </w:rPr>
        <w:t>、权限配置与隔离测试。验收时检查：跨店越权查询、更新和媒体访问测试均失败；单店功能回归保持通过</w:t>
      </w:r>
    </w:p>
    <w:p w14:paraId="31BAA2B0"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11 周 多店运营与性能</w:t>
      </w:r>
    </w:p>
    <w:p w14:paraId="6000009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让每家门店独立配置分类</w:t>
      </w:r>
      <w:proofErr w:type="gramEnd"/>
      <w:r>
        <w:rPr>
          <w:rFonts w:ascii="黑体" w:eastAsia="黑体" w:hAnsi="黑体" w:cs="黑体" w:hint="eastAsia"/>
          <w:lang w:eastAsia="zh-CN"/>
        </w:rPr>
        <w:t>、价格、库存和地图；跨店比价只使用允许公开的商品数据。开展并发、故障恢复、监控告警和提示注入测试。</w:t>
      </w:r>
    </w:p>
    <w:p w14:paraId="7B23AC12"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多店运营台</w:t>
      </w:r>
      <w:proofErr w:type="gramEnd"/>
      <w:r>
        <w:rPr>
          <w:rFonts w:ascii="黑体" w:eastAsia="黑体" w:hAnsi="黑体" w:cs="黑体" w:hint="eastAsia"/>
          <w:lang w:eastAsia="zh-CN"/>
        </w:rPr>
        <w:t>、压测报告、告警与回滚预案。验收时检查：预设负载下关键 API 达到响应目标；故障恢复演练可按步骤复现</w:t>
      </w:r>
    </w:p>
    <w:p w14:paraId="228D1B1D"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12 周 试点验收与交付</w:t>
      </w:r>
    </w:p>
    <w:p w14:paraId="1A55E2A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准备至少三家模拟或试点门店的数据</w:t>
      </w:r>
      <w:proofErr w:type="gramEnd"/>
      <w:r>
        <w:rPr>
          <w:rFonts w:ascii="黑体" w:eastAsia="黑体" w:hAnsi="黑体" w:cs="黑体" w:hint="eastAsia"/>
          <w:lang w:eastAsia="zh-CN"/>
        </w:rPr>
        <w:t>，组织商户与顾客完整流程验收；修复阻塞问题，冻结版本，交付部署、备份、权限、模型评测和运营手册，并列出下一轮扩容工作。</w:t>
      </w:r>
    </w:p>
    <w:bookmarkEnd w:id="0"/>
    <w:p w14:paraId="6BE50691" w14:textId="77777777" w:rsidR="00386F60" w:rsidRDefault="00386F60">
      <w:pPr>
        <w:rPr>
          <w:rFonts w:ascii="黑体" w:eastAsia="黑体" w:hAnsi="黑体" w:cs="黑体" w:hint="eastAsia"/>
          <w:lang w:eastAsia="zh-CN"/>
        </w:rPr>
      </w:pPr>
    </w:p>
    <w:sectPr w:rsidR="00386F60">
      <w:footerReference w:type="default" r:id="rId8"/>
      <w:pgSz w:w="11906" w:h="16838"/>
      <w:pgMar w:top="1134" w:right="1191" w:bottom="1077" w:left="119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F19A" w14:textId="77777777" w:rsidR="00EF7A71" w:rsidRDefault="00EF7A71">
      <w:pPr>
        <w:spacing w:line="240" w:lineRule="auto"/>
        <w:rPr>
          <w:rFonts w:hint="eastAsia"/>
        </w:rPr>
      </w:pPr>
      <w:r>
        <w:separator/>
      </w:r>
    </w:p>
  </w:endnote>
  <w:endnote w:type="continuationSeparator" w:id="0">
    <w:p w14:paraId="099AD0DA" w14:textId="77777777" w:rsidR="00EF7A71" w:rsidRDefault="00EF7A7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CF0D" w14:textId="77777777" w:rsidR="00386F60" w:rsidRDefault="00000000">
    <w:pPr>
      <w:pStyle w:val="ab"/>
      <w:jc w:val="right"/>
      <w:rPr>
        <w:rFonts w:hint="eastAsia"/>
        <w:lang w:eastAsia="zh-CN"/>
      </w:rPr>
    </w:pPr>
    <w:proofErr w:type="gramStart"/>
    <w:r>
      <w:rPr>
        <w:color w:val="535B62"/>
        <w:sz w:val="16"/>
        <w:lang w:eastAsia="zh-CN"/>
      </w:rPr>
      <w:t>虚拟超市导购智能体项目计划  |</w:t>
    </w:r>
    <w:proofErr w:type="gramEnd"/>
    <w:r>
      <w:rPr>
        <w:color w:val="535B62"/>
        <w:sz w:val="16"/>
        <w:lang w:eastAsia="zh-CN"/>
      </w:rPr>
      <w:t xml:space="preserve">  </w:t>
    </w:r>
    <w:r>
      <w:fldChar w:fldCharType="begin"/>
    </w:r>
    <w:r>
      <w:rPr>
        <w:lang w:eastAsia="zh-CN"/>
      </w:rPr>
      <w:instrText>PAGE</w:instrText>
    </w:r>
    <w:r>
      <w:fldChar w:fldCharType="separate"/>
    </w:r>
    <w:r w:rsidR="00BA0477">
      <w:rPr>
        <w:rFonts w:hint="eastAsia"/>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97844" w14:textId="77777777" w:rsidR="00EF7A71" w:rsidRDefault="00EF7A71">
      <w:pPr>
        <w:spacing w:after="0"/>
        <w:rPr>
          <w:rFonts w:hint="eastAsia"/>
        </w:rPr>
      </w:pPr>
      <w:r>
        <w:separator/>
      </w:r>
    </w:p>
  </w:footnote>
  <w:footnote w:type="continuationSeparator" w:id="0">
    <w:p w14:paraId="0D4206C9" w14:textId="77777777" w:rsidR="00EF7A71" w:rsidRDefault="00EF7A7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76409268">
    <w:abstractNumId w:val="1"/>
  </w:num>
  <w:num w:numId="2" w16cid:durableId="1693460580">
    <w:abstractNumId w:val="4"/>
  </w:num>
  <w:num w:numId="3" w16cid:durableId="68694438">
    <w:abstractNumId w:val="5"/>
  </w:num>
  <w:num w:numId="4" w16cid:durableId="2047944494">
    <w:abstractNumId w:val="2"/>
  </w:num>
  <w:num w:numId="5" w16cid:durableId="1536309798">
    <w:abstractNumId w:val="0"/>
  </w:num>
  <w:num w:numId="6" w16cid:durableId="487668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F60"/>
    <w:rsid w:val="006D2ADB"/>
    <w:rsid w:val="00952DE7"/>
    <w:rsid w:val="00A52FEB"/>
    <w:rsid w:val="00AA1D8D"/>
    <w:rsid w:val="00B47730"/>
    <w:rsid w:val="00BA0477"/>
    <w:rsid w:val="00CB0664"/>
    <w:rsid w:val="00E27872"/>
    <w:rsid w:val="00EF7A71"/>
    <w:rsid w:val="00FC693F"/>
    <w:rsid w:val="00FE232F"/>
    <w:rsid w:val="11C23A31"/>
    <w:rsid w:val="154948C2"/>
    <w:rsid w:val="37B247AD"/>
    <w:rsid w:val="54ED5A58"/>
    <w:rsid w:val="691703DA"/>
    <w:rsid w:val="7D4F6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84B245"/>
  <w14:defaultImageDpi w14:val="300"/>
  <w15:docId w15:val="{A2C81685-2B68-40A2-89EC-5451726E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17" w:lineRule="auto"/>
    </w:pPr>
    <w:rPr>
      <w:rFonts w:ascii="微软雅黑" w:eastAsia="微软雅黑" w:hAnsi="微软雅黑" w:cstheme="minorBidi"/>
      <w:color w:val="000000"/>
      <w:sz w:val="19"/>
      <w:szCs w:val="22"/>
      <w:lang w:eastAsia="en-US"/>
    </w:rPr>
  </w:style>
  <w:style w:type="paragraph" w:styleId="1">
    <w:name w:val="heading 1"/>
    <w:basedOn w:val="a1"/>
    <w:next w:val="a1"/>
    <w:link w:val="10"/>
    <w:uiPriority w:val="9"/>
    <w:qFormat/>
    <w:pPr>
      <w:keepNext/>
      <w:keepLines/>
      <w:spacing w:before="3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80"/>
      <w:outlineLvl w:val="1"/>
    </w:pPr>
    <w:rPr>
      <w:rFonts w:asciiTheme="majorHAnsi" w:eastAsiaTheme="majorEastAsia" w:hAnsiTheme="majorHAnsi" w:cstheme="majorBidi"/>
      <w:b/>
      <w:bCs/>
      <w:sz w:val="2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ind w:left="1080"/>
      <w:contextualSpacing/>
    </w:pPr>
  </w:style>
  <w:style w:type="paragraph" w:styleId="af3">
    <w:name w:val="Title"/>
    <w:basedOn w:val="a1"/>
    <w:next w:val="a1"/>
    <w:link w:val="af4"/>
    <w:uiPriority w:val="10"/>
    <w:qFormat/>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cbfdd8b-e11b-4d36-88ff-6049b138f862">
    <w:name w:val="acbfdd8b-e11b-4d36-88ff-6049b138f862"/>
    <w:basedOn w:val="a1"/>
    <w:link w:val="acbfdd8b-e11b-4d36-88ff-6049b138f8620"/>
    <w:rsid w:val="00A52FEB"/>
    <w:pPr>
      <w:adjustRightInd w:val="0"/>
      <w:spacing w:after="0" w:line="288" w:lineRule="auto"/>
    </w:pPr>
    <w:rPr>
      <w:rFonts w:cs="黑体"/>
      <w:sz w:val="22"/>
      <w:lang w:eastAsia="zh-CN"/>
    </w:rPr>
  </w:style>
  <w:style w:type="character" w:customStyle="1" w:styleId="acbfdd8b-e11b-4d36-88ff-6049b138f8620">
    <w:name w:val="acbfdd8b-e11b-4d36-88ff-6049b138f862 字符"/>
    <w:basedOn w:val="a2"/>
    <w:link w:val="acbfdd8b-e11b-4d36-88ff-6049b138f862"/>
    <w:rsid w:val="00A52FEB"/>
    <w:rPr>
      <w:rFonts w:ascii="微软雅黑" w:eastAsia="微软雅黑" w:hAnsi="微软雅黑" w:cs="黑体"/>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1682</Words>
  <Characters>1767</Characters>
  <Application>Microsoft Office Word</Application>
  <DocSecurity>0</DocSecurity>
  <Lines>73</Lines>
  <Paragraphs>93</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虚拟超市导购智能体十二周项目计划书</dc:title>
  <dc:subject>四阶段实施计划与验收方案</dc:subject>
  <dc:creator>项目组</dc:creator>
  <dc:description>generated by python-docx</dc:description>
  <cp:lastModifiedBy>yu wang</cp:lastModifiedBy>
  <cp:revision>3</cp:revision>
  <dcterms:created xsi:type="dcterms:W3CDTF">2013-12-23T23:15:00Z</dcterms:created>
  <dcterms:modified xsi:type="dcterms:W3CDTF">2026-10-20T08:40:00Z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eyJoZGlkIjoiODAwOTE3MjAwODIzYjNkYTY0M2VjOWE1NzUyNjVmZTYiLCJ1c2VySWQiOiIzODQ1ODcyODIifQ==</vt:lpwstr>
  </property>
  <property fmtid="{D5CDD505-2E9C-101B-9397-08002B2CF9AE}" pid="3" name="KSOProductBuildVer">
    <vt:lpwstr>2052-12.1.0.29161</vt:lpwstr>
  </property>
  <property fmtid="{D5CDD505-2E9C-101B-9397-08002B2CF9AE}" pid="4" name="ICV">
    <vt:lpwstr>39DB3EDE66454DA0A15F3AC5542A43CF_12</vt:lpwstr>
  </property>
</Properties>
</file>